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stm32远程升级</w:t>
      </w:r>
    </w:p>
    <w:p>
      <w:pPr>
        <w:spacing w:after="50" w:line="360" w:lineRule="auto" w:beforeLines="100"/>
        <w:ind w:left="0"/>
        <w:jc w:val="left"/>
      </w:pPr>
      <w:bookmarkStart w:name="u5124a5e2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修改时间：2024/10/09</w:t>
      </w:r>
    </w:p>
    <w:bookmarkEnd w:id="0"/>
    <w:bookmarkStart w:name="IcfOH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 需求</w:t>
      </w:r>
    </w:p>
    <w:bookmarkEnd w:id="1"/>
    <w:bookmarkStart w:name="u00491757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基础需求：</w:t>
      </w:r>
    </w:p>
    <w:bookmarkEnd w:id="2"/>
    <w:bookmarkStart w:name="ua618ee2e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底板自身远程升级（通过ETH）；</w:t>
      </w:r>
    </w:p>
    <w:bookmarkEnd w:id="3"/>
    <w:bookmarkStart w:name="u3b216a6a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其他配件板远程升级（通过UART）；</w:t>
      </w:r>
    </w:p>
    <w:bookmarkEnd w:id="4"/>
    <w:bookmarkStart w:name="u6557e179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待定扩展：</w:t>
      </w:r>
    </w:p>
    <w:bookmarkEnd w:id="5"/>
    <w:bookmarkStart w:name="uebac4be4" w:id="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loader程序最好通用，或者针对各个板尽量小的改动；</w:t>
      </w:r>
    </w:p>
    <w:bookmarkEnd w:id="6"/>
    <w:bookmarkStart w:name="u71c8b317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接收程序文件及写入存储的代码最好模块化通用，方便移植到各个板子；</w:t>
      </w:r>
    </w:p>
    <w:bookmarkEnd w:id="7"/>
    <w:bookmarkStart w:name="u0431a334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loader程序可以考虑添加硬件测试功能（待定-可能需要切换的开关）；</w:t>
      </w:r>
    </w:p>
    <w:bookmarkEnd w:id="8"/>
    <w:bookmarkStart w:name="ubd6999b2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是否需要双分区做失败自动回滚，好处是有更灵活的错误处理，坏处是逻辑复杂更容易出错；</w:t>
      </w:r>
    </w:p>
    <w:bookmarkEnd w:id="9"/>
    <w:bookmarkStart w:name="uddbe85c3" w:id="10"/>
    <w:bookmarkEnd w:id="10"/>
    <w:bookmarkStart w:name="ueda0b3c2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预期的方案：</w:t>
      </w:r>
    </w:p>
    <w:bookmarkEnd w:id="11"/>
    <w:bookmarkStart w:name="udef45d28" w:id="1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经典的loader+app+code，单应用分区方案，代码接收在app，代码覆写在loader区</w:t>
      </w:r>
    </w:p>
    <w:bookmarkEnd w:id="12"/>
    <w:bookmarkStart w:name="ua5554557" w:id="1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loader+双应用分区，支持失败回滚</w:t>
      </w:r>
    </w:p>
    <w:bookmarkEnd w:id="13"/>
    <w:bookmarkStart w:name="u5987b4aa" w:id="1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升级功能全在loader区，坏处是loader不通用，需要增加通讯的实现，好处是不需要占用过多的flash</w:t>
      </w:r>
    </w:p>
    <w:bookmarkEnd w:id="14"/>
    <w:bookmarkStart w:name="uf7f776b9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初步选定方案一</w:t>
      </w:r>
    </w:p>
    <w:bookmarkEnd w:id="15"/>
    <w:bookmarkStart w:name="ufbb9736e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方案需要确认的问题：</w:t>
      </w:r>
    </w:p>
    <w:bookmarkEnd w:id="16"/>
    <w:bookmarkStart w:name="u6d8cda34" w:id="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升级过程中设备断电，会导致设备无程序</w:t>
      </w:r>
    </w:p>
    <w:bookmarkEnd w:id="17"/>
    <w:bookmarkStart w:name="ubac2c6a3" w:id="1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写入动作在应用区，因此需要划分一个代码存储区，会压缩程序可用的大小</w:t>
      </w:r>
    </w:p>
    <w:bookmarkEnd w:id="18"/>
    <w:bookmarkStart w:name="u94a7ba41" w:id="19"/>
    <w:bookmarkEnd w:id="19"/>
    <w:bookmarkStart w:name="z0krY" w:id="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 方案</w:t>
      </w:r>
    </w:p>
    <w:bookmarkEnd w:id="20"/>
    <w:bookmarkStart w:name="u448cc6e4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升级文件选择：</w:t>
      </w:r>
    </w:p>
    <w:bookmarkEnd w:id="21"/>
    <w:bookmarkStart w:name="ua6b53e4d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升级文件使用bin文件，keil默认不生成bin文件，需要使用自带工具处理axf文件来生成bin文件。</w:t>
      </w:r>
    </w:p>
    <w:bookmarkEnd w:id="22"/>
    <w:bookmarkStart w:name="u62e615a5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在keil的user下的after build中添加指令：</w:t>
      </w:r>
    </w:p>
    <w:bookmarkEnd w:id="23"/>
    <w:bookmarkStart w:name="u6699c588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fromelf.exe --bin -o ./Objects/20240227_2030_SEM-CONTROL.bin ./Objects/20240227_2030_SEM-CONTROL.axf</w:t>
      </w:r>
    </w:p>
    <w:bookmarkEnd w:id="24"/>
    <w:bookmarkStart w:name="u312db10d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输出文件根据自己的项目路径进行配置即可。</w:t>
      </w:r>
    </w:p>
    <w:bookmarkEnd w:id="25"/>
    <w:bookmarkStart w:name="YMZZy" w:id="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整体逻辑</w:t>
      </w:r>
    </w:p>
    <w:bookmarkEnd w:id="26"/>
    <w:bookmarkStart w:name="u24b059bd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每个需要升级的处理器添加共同的bootloader区，来实现程序的更新，业务代码中，在通讯处理部分增加升级功能的处理，接收新的程序文件，检验后写入code区，置位升级标志后，重启程序再次进入loader区进行升级处理。</w:t>
      </w:r>
    </w:p>
    <w:bookmarkEnd w:id="27"/>
    <w:bookmarkStart w:name="ucc5aac53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采用单应用分区的逻辑，不支持版本失败回滚。</w:t>
      </w:r>
    </w:p>
    <w:bookmarkEnd w:id="28"/>
    <w:bookmarkStart w:name="Y1zpE" w:id="29"/>
    <w:p>
      <w:pPr>
        <w:spacing w:after="50" w:line="360" w:lineRule="auto" w:beforeLines="100"/>
        <w:ind w:left="0"/>
        <w:jc w:val="left"/>
      </w:pPr>
      <w:r>
        <w:rPr>
          <w:rFonts w:eastAsia="宋体" w:ascii="宋体"/>
        </w:rPr>
        <w:drawing>
          <wp:inline distT="0" distB="0" distL="0" distR="0">
            <wp:extent cx="5841999" cy="531016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43453" cy="1049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  <w:bookmarkStart w:name="u9e3f32f1" w:id="30"/>
    </w:p>
    <w:bookmarkEnd w:id="30"/>
    <w:bookmarkStart w:name="S4DPV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分区划分</w:t>
      </w:r>
    </w:p>
    <w:bookmarkEnd w:id="31"/>
    <w:bookmarkStart w:name="u5a09da75" w:id="32"/>
    <w:bookmarkEnd w:id="32"/>
    <w:bookmarkStart w:name="u6cb25285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目前项目bin文件大小为26Kb，下面分区大小基于当前大小以及常见程序大小进行设计。</w:t>
      </w:r>
    </w:p>
    <w:bookmarkEnd w:id="33"/>
    <w:bookmarkStart w:name="u3325a06a" w:id="34"/>
    <w:bookmarkEnd w:id="34"/>
    <w:bookmarkStart w:name="Ijfyo" w:id="35"/>
    <w:p>
      <w:pPr>
        <w:spacing w:after="50" w:line="360" w:lineRule="auto" w:beforeLines="100"/>
        <w:ind w:left="0"/>
        <w:jc w:val="left"/>
      </w:pPr>
      <w:r>
        <w:rPr>
          <w:rFonts w:eastAsia="宋体" w:ascii="宋体"/>
        </w:rPr>
        <w:drawing>
          <wp:inline distT="0" distB="0" distL="0" distR="0">
            <wp:extent cx="5841999" cy="8996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43453" cy="17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  <w:bookmarkStart w:name="uefe99969" w:id="36"/>
      <w:r>
        <w:rPr>
          <w:rFonts w:ascii="宋体" w:hAnsi="Times New Roman" w:eastAsia="宋体"/>
          <w:b w:val="false"/>
          <w:i w:val="false"/>
          <w:color w:val="000000"/>
          <w:sz w:val="22"/>
        </w:rPr>
        <w:t>各分区内容</w:t>
      </w:r>
    </w:p>
    <w:bookmarkEnd w:id="36"/>
    <w:bookmarkStart w:name="ucce0a76a" w:id="3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bootloader区：负责启动程序更新的判断，并负责更新app区</w:t>
      </w:r>
    </w:p>
    <w:bookmarkEnd w:id="37"/>
    <w:bookmarkStart w:name="u2f3e7624" w:id="3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app区：业务代码运行区</w:t>
      </w:r>
    </w:p>
    <w:bookmarkEnd w:id="38"/>
    <w:bookmarkStart w:name="ueabd147d" w:id="3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code区：待升级代码的缓存区</w:t>
      </w:r>
    </w:p>
    <w:bookmarkEnd w:id="39"/>
    <w:bookmarkStart w:name="ucf2254f2" w:id="4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param区： 配置参数存储区</w:t>
      </w:r>
    </w:p>
    <w:bookmarkEnd w:id="40"/>
    <w:bookmarkStart w:name="ua001365c" w:id="4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flag区：标志位暂存区域，如是否要进行升级</w:t>
      </w:r>
    </w:p>
    <w:bookmarkEnd w:id="41"/>
    <w:bookmarkStart w:name="ueef546e3" w:id="42"/>
    <w:bookmarkEnd w:id="42"/>
    <w:bookmarkStart w:name="BP6n1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loader设计</w:t>
      </w:r>
    </w:p>
    <w:bookmarkEnd w:id="43"/>
    <w:bookmarkStart w:name="PybEB" w:id="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2.3.1 硬件上电校验动作</w:t>
      </w:r>
    </w:p>
    <w:bookmarkEnd w:id="44"/>
    <w:bookmarkStart w:name="ue8813754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若有</w:t>
      </w:r>
    </w:p>
    <w:bookmarkEnd w:id="45"/>
    <w:bookmarkStart w:name="Ageu7" w:id="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2.3.2 程序拷贝与跳转</w:t>
      </w:r>
    </w:p>
    <w:bookmarkEnd w:id="46"/>
    <w:bookmarkStart w:name="ua7a0eb15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程序拷贝函数实现：</w:t>
      </w:r>
    </w:p>
    <w:bookmarkEnd w:id="47"/>
    <w:bookmarkStart w:name="o4rRY" w:id="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CopyApplication(uint32_t srcAddress, uint32_t destAddress, uint32_t size)</w:t>
        <w:br/>
        <w:t>{</w:t>
        <w:br/>
        <w:t xml:space="preserve">    uint32_t data;</w:t>
        <w:br/>
        <w:t xml:space="preserve">    FLASH_Status status = FLASH_COMPLETE;</w:t>
        <w:br/>
        <w:t xml:space="preserve">    </w:t>
        <w:br/>
        <w:t xml:space="preserve">    // ¹ØÈ«¾ÖÖÐ¶Ï±ÜÃâÒì³£¸ÉÈÅ</w:t>
        <w:br/>
        <w:t xml:space="preserve">    __disable_irq();</w:t>
        <w:br/>
        <w:t xml:space="preserve">    </w:t>
        <w:br/>
        <w:t xml:space="preserve">    // ½âËøflash</w:t>
        <w:br/>
        <w:t xml:space="preserve">    FLASH_Unlock();</w:t>
        <w:br/>
        <w:t xml:space="preserve">    </w:t>
        <w:br/>
        <w:t xml:space="preserve">    // Çå³ý±êÖ¾Î»</w:t>
        <w:br/>
        <w:t xml:space="preserve">    FLASH_ClearFlag(FLASH_FLAG_EOP | FLASH_FLAG_PGERR | FLASH_FLAG_WRPRTERR);</w:t>
        <w:br/>
        <w:t/>
        <w:br/>
        <w:t xml:space="preserve">    // ²Á³ýÄ¿±êÇøÓò,Ó¦²Á³ýÕû¸öÓ¦ÓÃÇø</w:t>
        <w:br/>
        <w:t xml:space="preserve">    for (uint32_t addr = APP_START_ADDR; addr &lt; APP_STOP_ADDR; addr += PAGE_SIZE)</w:t>
        <w:br/>
        <w:t xml:space="preserve">    {</w:t>
        <w:br/>
        <w:t xml:space="preserve">        status = FLASH_ErasePage(addr);</w:t>
        <w:br/>
        <w:t xml:space="preserve">        if (status != FLASH_COMPLETE)</w:t>
        <w:br/>
        <w:t xml:space="preserve">        {</w:t>
        <w:br/>
        <w:t xml:space="preserve">            // ÕâÀï¿¼ÂÇ×ö¸öÊ§°ÜÖØÊÔ</w:t>
        <w:br/>
        <w:t xml:space="preserve">            printf("²Á³ý·ÖÇø%d Ê§°Ü",addr);</w:t>
        <w:br/>
        <w:t xml:space="preserve">        }</w:t>
        <w:br/>
        <w:t xml:space="preserve">    }</w:t>
        <w:br/>
        <w:t xml:space="preserve">    </w:t>
        <w:br/>
        <w:t xml:space="preserve">    // ¿½±´Êý¾Ý,Ã¿´ÎÐ´Èë4×Ö½Ú</w:t>
        <w:br/>
        <w:t xml:space="preserve">    for (uint32_t i = 0; i &lt; size / 4; i++)</w:t>
        <w:br/>
        <w:t xml:space="preserve">    {</w:t>
        <w:br/>
        <w:t xml:space="preserve">        data = *(__IO uint32_t *)srcAddress;</w:t>
        <w:br/>
        <w:t xml:space="preserve">        FLASH_ProgramWord(destAddress, data);   // ÕâÀï¿¼ÂÇ×ö¸öÊ§°ÜÖØÊÔ</w:t>
        <w:br/>
        <w:t xml:space="preserve">        srcAddress += 4;</w:t>
        <w:br/>
        <w:t xml:space="preserve">        destAddress += 4;</w:t>
        <w:br/>
        <w:t xml:space="preserve">    }</w:t>
        <w:br/>
        <w:t xml:space="preserve">    </w:t>
        <w:br/>
        <w:t xml:space="preserve">    FLASH_Lock();   // Ëø¶¨flash</w:t>
        <w:br/>
        <w:t xml:space="preserve">    __enable_irq(); // ÖØÐÂ´ò¿ªÖÐ¶Ï</w:t>
        <w:br/>
        <w:t xml:space="preserve">    </w:t>
        <w:br/>
        <w:t>}</w:t>
        <w:br/>
      </w:r>
    </w:p>
    <w:bookmarkEnd w:id="48"/>
    <w:bookmarkStart w:name="u3da75885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跳转函数实现：</w:t>
      </w:r>
    </w:p>
    <w:bookmarkEnd w:id="49"/>
    <w:bookmarkStart w:name="eGH7E" w:id="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JumpToApplication(void)</w:t>
        <w:br/>
        <w:t>{</w:t>
        <w:br/>
        <w:t xml:space="preserve">    typedef void (*pFunction)(void);</w:t>
        <w:br/>
        <w:t xml:space="preserve">    uint32_t JumpAddress;</w:t>
        <w:br/>
        <w:t xml:space="preserve">    pFunction JumpToApp;</w:t>
        <w:br/>
        <w:t xml:space="preserve">    </w:t>
        <w:br/>
        <w:t/>
        <w:br/>
        <w:t xml:space="preserve">    JumpAddress = *(__IO uint32_t*)(APP_START_ADDRESS + 4);</w:t>
        <w:br/>
        <w:t xml:space="preserve">    JumpToApp = (pFunction)JumpAddress;</w:t>
        <w:br/>
        <w:t xml:space="preserve">    </w:t>
        <w:br/>
        <w:t/>
        <w:br/>
        <w:t xml:space="preserve">    __set_MSP(*(__IO uint32_t*)APP_START_ADDRESS);</w:t>
        <w:br/>
        <w:t xml:space="preserve">    </w:t>
        <w:br/>
        <w:t/>
        <w:br/>
        <w:t xml:space="preserve">    JumpToApp();</w:t>
        <w:br/>
        <w:t>}</w:t>
        <w:br/>
      </w:r>
    </w:p>
    <w:bookmarkEnd w:id="50"/>
    <w:bookmarkStart w:name="u567e4b19" w:id="51"/>
    <w:bookmarkEnd w:id="51"/>
    <w:bookmarkStart w:name="anOSb" w:id="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2.4 app升级模块设计</w:t>
      </w:r>
    </w:p>
    <w:bookmarkEnd w:id="52"/>
    <w:bookmarkStart w:name="u972c0e0e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设计升级功能为独立的可移植模块，封装特定功能函数即可，同时不依赖通讯实现，需要实现升级功能的设备，将loader与升级模块代码一起移植，由自身的通讯将代码数据给到函数接口即可。</w:t>
      </w:r>
    </w:p>
    <w:bookmarkEnd w:id="53"/>
    <w:bookmarkStart w:name="ua5c335f2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下面是个简单示例：</w:t>
      </w:r>
    </w:p>
    <w:bookmarkEnd w:id="54"/>
    <w:bookmarkStart w:name="SKFdI" w:id="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#define CODE_START_ADDR 0x801D000     // ´úÂëÇøµÄÆðÊ¼Î»ÖÃ</w:t>
        <w:br/>
        <w:t>#define CODE_STOP_ADDR  0x8035FFF     // ´úÂëÇøµÄ½áÊøÎ»ÖÃ</w:t>
        <w:br/>
        <w:t/>
        <w:br/>
        <w:t>#define FLAG_START_ADDR 0x803F000     // ÅäÖÃÐÅÏ¢´æ´¢ÇøµÄÆðÊ¼Î»ÖÃ</w:t>
        <w:br/>
        <w:t>#define FLAG_STOP_ADDR  0x803FFFF     // ÅäÖÃÐÅÏ¢´æ´¢ÇøµÄ½áÊøÎ»ÖÃ</w:t>
        <w:br/>
        <w:t/>
        <w:br/>
        <w:t>#define UPGRADE_FLAG_ADDR 0x803FFFC   // ÊÇ·ñÐèÒªÉý¼¶µÄ±êÖ¾Î»´æ´¢Î»ÖÃ</w:t>
        <w:br/>
        <w:t>#define UPGRADE_SIZE_ADDR 0x803FFF8   // ´ýÉý¼¶³ÌÐòµÄ´óÐ¡´æ´¢Î»ÖÃ</w:t>
        <w:br/>
        <w:t>#define UPGRADE_CRC_ADDR  0x803FFF4   // ´ýÉý¼¶³ÌÐòCRCÐ£ÑéÐÅÏ¢µÄ´¢´æÎ»ÖÃ</w:t>
        <w:br/>
        <w:t/>
        <w:br/>
        <w:t>#define PAGE_SIZE 2048                // Ò³´óÐ¡Îª2KB</w:t>
        <w:br/>
        <w:t/>
        <w:br/>
        <w:t/>
        <w:br/>
        <w:t>// È«¾Ö±äÁ¿¼ÇÂ¼µ±Ç°Ð´ÈëÎ»ÖÃµÄÆ«ÒÆÁ¿</w:t>
        <w:br/>
        <w:t>uint32_t data_offset = 0;</w:t>
        <w:br/>
        <w:t/>
        <w:br/>
        <w:t>/******************************************************</w:t>
        <w:br/>
        <w:t>	º¯ÊýÃû³Æ£ºupgrade_prepare</w:t>
        <w:br/>
        <w:t>	º¯Êý¹¦ÄÜ£ºÉý¼¶×¼±¸£¬½ÓÊÕ´ýÉý¼¶³ÌÐòµÄÏà¹ØÐÅÏ¢²¢¼ÇÂ¼</w:t>
        <w:br/>
        <w:t>	Èë¿Ú²ÎÊý£º³ÌÐò×Ö½ÚÊý£»Êý¾ÝÖ¡Êý£»ÎÄ¼þµÄCRCÐ£Ñé½á¹û</w:t>
        <w:br/>
        <w:t>	·µ»ØÖµ£º  0:³É¹¦£» 1£ºÊ§°Ü</w:t>
        <w:br/>
        <w:t>********************************************************/</w:t>
        <w:br/>
        <w:t>int upgrade_prepare(uint32_t size, uint32_t count, uint16_t crc)</w:t>
        <w:br/>
        <w:t>{</w:t>
        <w:br/>
        <w:t xml:space="preserve">    // Èç¹ûºóÐøÓÐ²»ÄÜÉý¼¶µÄ×´Ì¬£¬ÔÚÕâÀïÊµÏÖ£¬ÔÝÊ±Ã»ÓÐÏà¹ØÅÐ¶Ï</w:t>
        <w:br/>
        <w:t xml:space="preserve">    </w:t>
        <w:br/>
        <w:t xml:space="preserve">    data_offset = 0;  // ¸´Î»Ð´ÈëÎ»ÖÃµÄÆ«ÒÆ</w:t>
        <w:br/>
        <w:t xml:space="preserve">    </w:t>
        <w:br/>
        <w:t xml:space="preserve">    // ¹ØÈ«¾ÖÖÐ¶Ï±ÜÃâÒì³£¸ÉÈÅ</w:t>
        <w:br/>
        <w:t xml:space="preserve">    __disable_irq();</w:t>
        <w:br/>
        <w:t xml:space="preserve">    </w:t>
        <w:br/>
        <w:t xml:space="preserve">    // ½âËøflash</w:t>
        <w:br/>
        <w:t xml:space="preserve">    FLASH_Unlock();</w:t>
        <w:br/>
        <w:t xml:space="preserve">    </w:t>
        <w:br/>
        <w:t xml:space="preserve">    // Çå³ý±êÖ¾Î»</w:t>
        <w:br/>
        <w:t xml:space="preserve">    FLASH_ClearFlag(FLASH_FLAG_EOP | FLASH_FLAG_PGERR | FLASH_FLAG_WRPRTERR);</w:t>
        <w:br/>
        <w:t xml:space="preserve">    </w:t>
        <w:br/>
        <w:t xml:space="preserve">    </w:t>
        <w:br/>
        <w:t xml:space="preserve">    // ÏÈ²Á³ý±êÖ¾Î»´æ´¢ÇøºÍ³ÌÐò´æ´¢Çø</w:t>
        <w:br/>
        <w:t xml:space="preserve">    for (uint32_t addr = FLAG_START_ADDR; addr &lt; FLAG_STOP_ADDR; addr += PAGE_SIZE)</w:t>
        <w:br/>
        <w:t xml:space="preserve">    {</w:t>
        <w:br/>
        <w:t xml:space="preserve">        FLASH_ErasePage(addr);</w:t>
        <w:br/>
        <w:t xml:space="preserve">    }</w:t>
        <w:br/>
        <w:t xml:space="preserve">    </w:t>
        <w:br/>
        <w:t xml:space="preserve">    for (uint32_t addr = CODE_START_ADDR; addr &lt; CODE_STOP_ADDR; addr += PAGE_SIZE)</w:t>
        <w:br/>
        <w:t xml:space="preserve">    {</w:t>
        <w:br/>
        <w:t xml:space="preserve">        FLASH_ErasePage(addr);</w:t>
        <w:br/>
        <w:t xml:space="preserve">    }</w:t>
        <w:br/>
        <w:t xml:space="preserve">    </w:t>
        <w:br/>
        <w:t xml:space="preserve">    // Ð´ÈëÉý¼¶ÐÅÏ¢</w:t>
        <w:br/>
        <w:t xml:space="preserve">    FLASH_ProgramWord(UPGRADE_SIZE_ADDR, size); </w:t>
        <w:br/>
        <w:t xml:space="preserve">    FLASH_ProgramHalfWord(UPGRADE_CRC_ADDR, crc); </w:t>
        <w:br/>
        <w:t xml:space="preserve">    </w:t>
        <w:br/>
        <w:t xml:space="preserve">    FLASH_Lock();   // Ëø¶¨flash</w:t>
        <w:br/>
        <w:t xml:space="preserve">    __enable_irq(); // ÖØÐÂ´ò¿ªÖÐ¶Ï</w:t>
        <w:br/>
        <w:t/>
        <w:br/>
        <w:t xml:space="preserve">    return 0;</w:t>
        <w:br/>
        <w:t>}</w:t>
        <w:br/>
        <w:t/>
        <w:br/>
        <w:t/>
        <w:br/>
        <w:t/>
        <w:br/>
        <w:t>/******************************************************</w:t>
        <w:br/>
        <w:t>	º¯ÊýÃû³Æ£ºupgrade_write_codeData</w:t>
        <w:br/>
        <w:t>	º¯Êý¹¦ÄÜ£ºÉý¼¶×¼±¸£¬½ÓÊÕ´ýÉý¼¶³ÌÐòµÄÏà¹ØÐÅÏ¢¼ÇÂ¼µ½È«¾Ö±äÁ¿</w:t>
        <w:br/>
        <w:t>	Èë¿Ú²ÎÊý£ºÊý¾ÝÖ¡ÐòºÅ£» Êý¾ÝÖ¸Õë£» ±¾Ö¡Êý¾Ý³¤¶È</w:t>
        <w:br/>
        <w:t>	·µ»ØÖµ£º  0:³É¹¦£» -1£ºÊ§°Ü</w:t>
        <w:br/>
        <w:t>********************************************************/</w:t>
        <w:br/>
        <w:t>int upgrade_write_codeData(uint32_t frame_index, uint8_t *data, uint16_t len)</w:t>
        <w:br/>
        <w:t>{</w:t>
        <w:br/>
        <w:t xml:space="preserve">    // ¼ÆËã³öÒªÐ´ÈëµÄÎ»ÖÃ</w:t>
        <w:br/>
        <w:t xml:space="preserve">    uint32_t addr = CODE_START_ADDR + data_offset;</w:t>
        <w:br/>
        <w:t xml:space="preserve">    uint32_t *data_ptr = (uint32_t*)data;</w:t>
        <w:br/>
        <w:t xml:space="preserve">    uint32_t remaining = len;</w:t>
        <w:br/>
        <w:t xml:space="preserve">    uint32_t temp = 0;</w:t>
        <w:br/>
        <w:t xml:space="preserve">    </w:t>
        <w:br/>
        <w:t xml:space="preserve">    int status = 0;</w:t>
        <w:br/>
        <w:t xml:space="preserve">    </w:t>
        <w:br/>
        <w:t xml:space="preserve">    </w:t>
        <w:br/>
        <w:t xml:space="preserve">    // ¹ØÈ«¾ÖÖÐ¶Ï±ÜÃâÒì³£¸ÉÈÅ</w:t>
        <w:br/>
        <w:t xml:space="preserve">    __disable_irq();</w:t>
        <w:br/>
        <w:t xml:space="preserve">    </w:t>
        <w:br/>
        <w:t xml:space="preserve">    // ½âËøflash</w:t>
        <w:br/>
        <w:t xml:space="preserve">    FLASH_Unlock();</w:t>
        <w:br/>
        <w:t xml:space="preserve">    </w:t>
        <w:br/>
        <w:t xml:space="preserve">    // Çå³ý±êÖ¾Î»</w:t>
        <w:br/>
        <w:t xml:space="preserve">    FLASH_ClearFlag(FLASH_FLAG_EOP | FLASH_FLAG_PGERR | FLASH_FLAG_WRPRTERR);</w:t>
        <w:br/>
        <w:t xml:space="preserve">    </w:t>
        <w:br/>
        <w:t xml:space="preserve">    </w:t>
        <w:br/>
        <w:t xml:space="preserve">    // ÕâÀïÒªÖ§³Ö´¦Àí×îºóÒ»Ö¡´«ÊäµÄÊý¾Ý³¤¶È¿ÉÄÜ²»ÊÇ4µÄÕûÊý±¶µÄÎÊÌâ</w:t>
        <w:br/>
        <w:t xml:space="preserve">    // Ð´Ð´Èë4×Ö½Ú¶ÔÆëµÄÊý¾Ý</w:t>
        <w:br/>
        <w:t xml:space="preserve">    while (remaining &gt;= 4) {</w:t>
        <w:br/>
        <w:t xml:space="preserve">        status = FLASH_ProgramWord(addr, *data_ptr);</w:t>
        <w:br/>
        <w:t xml:space="preserve">        if (status != FLASH_COMPLETE) {</w:t>
        <w:br/>
        <w:t xml:space="preserve">            break;</w:t>
        <w:br/>
        <w:t xml:space="preserve">        }</w:t>
        <w:br/>
        <w:t xml:space="preserve">        addr += 4;</w:t>
        <w:br/>
        <w:t xml:space="preserve">        data_ptr++;</w:t>
        <w:br/>
        <w:t xml:space="preserve">        remaining -= 4;</w:t>
        <w:br/>
        <w:t xml:space="preserve">    }</w:t>
        <w:br/>
        <w:t xml:space="preserve">    </w:t>
        <w:br/>
        <w:t xml:space="preserve">    // ´¦ÀíÊ£Óà²»×ã4×Ö½ÚµÄÊý¾Ý</w:t>
        <w:br/>
        <w:t xml:space="preserve">    if (remaining &gt; 0 &amp;&amp; status == FLASH_COMPLETE) {</w:t>
        <w:br/>
        <w:t xml:space="preserve">        temp = 0xFFFFFFFF;  // ³õÊ¼»¯±ØÐëÈ«Îª1£¬ flashÖ»ÄÜÓÉ1Ð´0</w:t>
        <w:br/>
        <w:t xml:space="preserve">        memcpy(&amp;temp, data_ptr, remaining);</w:t>
        <w:br/>
        <w:t xml:space="preserve">        status = FLASH_ProgramWord(addr, temp);</w:t>
        <w:br/>
        <w:t xml:space="preserve">    }</w:t>
        <w:br/>
        <w:t xml:space="preserve">    </w:t>
        <w:br/>
        <w:t xml:space="preserve">    FLASH_Lock();   // Ëø¶¨flash</w:t>
        <w:br/>
        <w:t xml:space="preserve">    __enable_irq(); // ÖØÐÂ´ò¿ªÖÐ¶Ï</w:t>
        <w:br/>
        <w:t xml:space="preserve">    </w:t>
        <w:br/>
        <w:t xml:space="preserve">    </w:t>
        <w:br/>
        <w:t xml:space="preserve">    if (status == FLASH_COMPLETE) {</w:t>
        <w:br/>
        <w:t xml:space="preserve">        data_offset += len;</w:t>
        <w:br/>
        <w:t xml:space="preserve">        return 0;</w:t>
        <w:br/>
        <w:t xml:space="preserve">    } else {</w:t>
        <w:br/>
        <w:t xml:space="preserve">        return -1;  // Ð´ÈëÊ§°Ü</w:t>
        <w:br/>
        <w:t xml:space="preserve">    }</w:t>
        <w:br/>
        <w:t>}</w:t>
        <w:br/>
        <w:t/>
        <w:br/>
        <w:t/>
        <w:br/>
        <w:t>/******************************************************</w:t>
        <w:br/>
        <w:t>	º¯ÊýÃû³Æ£ºupgrade_done</w:t>
        <w:br/>
        <w:t>	º¯Êý¹¦ÄÜ£ºÉý¼¶Íê³ÉµÄ´¦Àí,Ð£Ñé³ÌÐò£¬Í¨¹ýÔòÐ´Èë±êÖ¾Î»</w:t>
        <w:br/>
        <w:t>	Èë¿Ú²ÎÊý£º</w:t>
        <w:br/>
        <w:t>	·µ»ØÖµ£º  0:³É¹¦£» -1£ºÊ§°Ü</w:t>
        <w:br/>
        <w:t>********************************************************/</w:t>
        <w:br/>
        <w:t>int upgrade_done(void)</w:t>
        <w:br/>
        <w:t>{</w:t>
        <w:br/>
        <w:t xml:space="preserve">    </w:t>
        <w:br/>
        <w:t xml:space="preserve">    // Ð£Ñé´úÂëÇøµÄ³ÌÐòÎÄ¼þºÍÔ¤´æµÄCRC½á¹û</w:t>
        <w:br/>
        <w:t xml:space="preserve">    </w:t>
        <w:br/>
        <w:t xml:space="preserve">    uint32_t size = *(__IO uint32_t *)UPGRADE_SIZE_ADDR;</w:t>
        <w:br/>
        <w:t xml:space="preserve">    uint16_t crc = *(__IO uint16_t *)UPGRADE_CRC_ADDR;</w:t>
        <w:br/>
        <w:t xml:space="preserve">    </w:t>
        <w:br/>
        <w:t xml:space="preserve">    uint16_t  real_crc = Data_GetCRC16((uint8_t *)CODE_START_ADDR, size);</w:t>
        <w:br/>
        <w:t xml:space="preserve">    </w:t>
        <w:br/>
        <w:t xml:space="preserve">    if (crc != real_crc)</w:t>
        <w:br/>
        <w:t xml:space="preserve">    {</w:t>
        <w:br/>
        <w:t xml:space="preserve">        return -1;</w:t>
        <w:br/>
        <w:t xml:space="preserve">    }</w:t>
        <w:br/>
        <w:t xml:space="preserve">    </w:t>
        <w:br/>
        <w:t xml:space="preserve">    return 0;</w:t>
        <w:br/>
        <w:t>}</w:t>
        <w:br/>
        <w:t/>
        <w:br/>
        <w:t/>
        <w:br/>
        <w:t>/******************************************************</w:t>
        <w:br/>
        <w:t>	º¯ÊýÃû³Æ£ºupgrade_sys_resart</w:t>
        <w:br/>
        <w:t>	º¯Êý¹¦ÄÜ£º³ÌÐòÖØÆô</w:t>
        <w:br/>
        <w:t>	Èë¿Ú²ÎÊý£º</w:t>
        <w:br/>
        <w:t xml:space="preserve">	·µ»ØÖµ£º </w:t>
        <w:br/>
        <w:t>********************************************************/</w:t>
        <w:br/>
        <w:t>void upgrade_sys_resart(void)</w:t>
        <w:br/>
        <w:t>{</w:t>
        <w:br/>
        <w:t xml:space="preserve">    NVIC_SystemReset();</w:t>
        <w:br/>
        <w:t>}</w:t>
        <w:br/>
        <w:t/>
        <w:br/>
      </w:r>
    </w:p>
    <w:bookmarkEnd w:id="55"/>
    <w:bookmarkStart w:name="ufe1272bb" w:id="56"/>
    <w:bookmarkEnd w:id="56"/>
    <w:bookmarkStart w:name="eT2sT" w:id="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2.5 通讯交互设计</w:t>
      </w:r>
    </w:p>
    <w:bookmarkEnd w:id="57"/>
    <w:bookmarkStart w:name="u110ee227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考虑到程序文件都比较小，需要传输的内容比较少，每帧程序数据使用严格的请求响应机制，上位机发送指定序号的帧，超时重发直至收到成功响应。</w:t>
      </w:r>
    </w:p>
    <w:bookmarkEnd w:id="58"/>
    <w:bookmarkStart w:name="u1c05c466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接收端除进行每帧数据的校验外，在最终接收完成后，对整个文件进行校验，确保与发送端的校验值一致才允许写升级标志位，否则为升级传输失败。</w:t>
      </w:r>
    </w:p>
    <w:bookmarkEnd w:id="59"/>
    <w:bookmarkStart w:name="u80598867" w:id="60"/>
    <w:bookmarkEnd w:id="60"/>
    <w:bookmarkStart w:name="rTf5D" w:id="61"/>
    <w:p>
      <w:pPr>
        <w:spacing w:after="50" w:line="360" w:lineRule="auto" w:beforeLines="100"/>
        <w:ind w:left="0"/>
        <w:jc w:val="left"/>
      </w:pPr>
      <w:r>
        <w:rPr>
          <w:rFonts w:eastAsia="宋体" w:ascii="宋体"/>
        </w:rPr>
        <w:drawing>
          <wp:inline distT="0" distB="0" distL="0" distR="0">
            <wp:extent cx="5841999" cy="72471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43453" cy="143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  <w:bookmarkStart w:name="u640465c7" w:id="62"/>
    </w:p>
    <w:bookmarkEnd w:id="62"/>
    <w:bookmarkStart w:name="l91TI" w:id="6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2.5.1 交互帧设计</w:t>
      </w:r>
    </w:p>
    <w:bookmarkEnd w:id="63"/>
    <w:bookmarkStart w:name="ud91bbee5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整体使用现有的通讯协议规约，利用36Byte的数据部分传输代码数据。</w:t>
      </w:r>
    </w:p>
    <w:bookmarkEnd w:id="64"/>
    <w:bookmarkStart w:name="u86020168" w:id="65"/>
    <w:p>
      <w:pPr>
        <w:spacing w:after="50" w:line="360" w:lineRule="auto" w:beforeLines="100"/>
        <w:ind w:left="0"/>
        <w:jc w:val="left"/>
      </w:pPr>
      <w:bookmarkStart w:name="u7e949430" w:id="66"/>
      <w:r>
        <w:rPr>
          <w:rFonts w:eastAsia="宋体" w:ascii="宋体"/>
        </w:rPr>
        <w:drawing>
          <wp:inline distT="0" distB="0" distL="0" distR="0">
            <wp:extent cx="5029200" cy="7014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"/>
    </w:p>
    <w:bookmarkEnd w:id="65"/>
    <w:bookmarkStart w:name="u5662df0a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指令码为避免冲突，使用后面的范围： 0xFFF0-0xFFFE作为系统升级功能使用。</w:t>
      </w:r>
    </w:p>
    <w:bookmarkEnd w:id="67"/>
    <w:bookmarkStart w:name="u71ca5fee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校验方式统一使用已有的CRC校验。</w:t>
      </w:r>
    </w:p>
    <w:bookmarkEnd w:id="68"/>
    <w:bookmarkStart w:name="u676fc432" w:id="6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开始升级，上位机发起升级请求，使用指令码：0xFFF0，传输待升级程序的大小、传输帧数、校验和信息，下位机收到升级请求后，存储帧数和校验信息，进入待升级状态。</w:t>
      </w:r>
    </w:p>
    <w:bookmarkEnd w:id="69"/>
    <w:bookmarkStart w:name="u328d896d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使用指令码：0xFFF0，</w:t>
      </w:r>
    </w:p>
    <w:bookmarkEnd w:id="70"/>
    <w:bookmarkStart w:name="ubc54c64c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请求数据格式：</w:t>
      </w:r>
    </w:p>
    <w:bookmarkEnd w:id="71"/>
    <w:bookmarkStart w:name="u7342e4a5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程序大小（4Byte）+ 预期传输帧数（4Byte） + CRC校验（2Byte）</w:t>
      </w:r>
    </w:p>
    <w:bookmarkEnd w:id="72"/>
    <w:bookmarkStart w:name="uecc36850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响应数据格式：</w:t>
      </w:r>
    </w:p>
    <w:bookmarkEnd w:id="73"/>
    <w:bookmarkStart w:name="u74ad9816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就绪信息（1Byte）</w:t>
      </w:r>
    </w:p>
    <w:bookmarkEnd w:id="74"/>
    <w:bookmarkStart w:name="u55869b43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0x01：就绪 0x02： 繁忙</w:t>
      </w:r>
    </w:p>
    <w:bookmarkEnd w:id="75"/>
    <w:bookmarkStart w:name="u3572b35d" w:id="7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数据传输，上位机开始传输程序数据，逐帧传输，每帧超过200ms未收到正确响应时，超时重发，成功后发送下一帧数据。 连续错误超过3次后判定为升级失败。 只有最后一帧可能会不足32BYte，其他帧要求固定32Byte（方便写flash）</w:t>
      </w:r>
    </w:p>
    <w:bookmarkEnd w:id="76"/>
    <w:bookmarkStart w:name="uc2118b64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使用指令码：0xFFF1，</w:t>
      </w:r>
    </w:p>
    <w:bookmarkEnd w:id="77"/>
    <w:bookmarkStart w:name="u84bb0c91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请求数据格式：</w:t>
      </w:r>
    </w:p>
    <w:bookmarkEnd w:id="78"/>
    <w:bookmarkStart w:name="u50ceb65a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帧序号（4Byte）+ 程序内容（32Byte）</w:t>
      </w:r>
    </w:p>
    <w:bookmarkEnd w:id="79"/>
    <w:bookmarkStart w:name="u1bb2d005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响应数据格式：</w:t>
      </w:r>
    </w:p>
    <w:bookmarkEnd w:id="80"/>
    <w:bookmarkStart w:name="ua66415a9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帧序号（4Byte） + 结果（1Byte）</w:t>
      </w:r>
    </w:p>
    <w:bookmarkEnd w:id="81"/>
    <w:bookmarkStart w:name="u55a0797a" w:id="8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重启升级，完成程序数据传输后，发送重启升级请求，下位机收到后，写标志位，重启后loadr程序开始覆写应用区代码</w:t>
      </w:r>
    </w:p>
    <w:bookmarkEnd w:id="82"/>
    <w:bookmarkStart w:name="u3ecffd81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使用指令码：0xFFF3，</w:t>
      </w:r>
    </w:p>
    <w:bookmarkEnd w:id="83"/>
    <w:bookmarkStart w:name="u68867cbf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请求数据格式：（全0）</w:t>
      </w:r>
    </w:p>
    <w:bookmarkEnd w:id="84"/>
    <w:bookmarkStart w:name="u6ca47c7b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响应数据格式：（全0）</w:t>
      </w:r>
    </w:p>
    <w:bookmarkEnd w:id="85"/>
    <w:bookmarkStart w:name="u1b619a70" w:id="86"/>
    <w:bookmarkEnd w:id="86"/>
    <w:bookmarkStart w:name="u05c1352d" w:id="8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停止升级，上位机在发送重启升级确认之前，随时可以发送停止升级请求，放弃本次升级。</w:t>
      </w:r>
    </w:p>
    <w:bookmarkEnd w:id="87"/>
    <w:bookmarkStart w:name="ub805189f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使用指令码：0xFFF2，</w:t>
      </w:r>
    </w:p>
    <w:bookmarkEnd w:id="88"/>
    <w:bookmarkStart w:name="u164e75b9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请求数据格式：（全0）</w:t>
      </w:r>
    </w:p>
    <w:bookmarkEnd w:id="89"/>
    <w:bookmarkStart w:name="u17f8ddc8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响应数据格式：（全0）</w:t>
      </w:r>
    </w:p>
    <w:bookmarkEnd w:id="90"/>
    <w:bookmarkStart w:name="u37255957" w:id="91"/>
    <w:bookmarkEnd w:id="91"/>
    <w:bookmarkStart w:name="udbaa1273" w:id="92"/>
    <w:bookmarkEnd w:id="92"/>
    <w:bookmarkStart w:name="u486256cc" w:id="93"/>
    <w:bookmarkEnd w:id="93"/>
    <w:bookmarkStart w:name="u4270030a" w:id="94"/>
    <w:bookmarkEnd w:id="94"/>
    <w:bookmarkStart w:name="ufa158f75" w:id="95"/>
    <w:bookmarkEnd w:id="95"/>
    <w:bookmarkStart w:name="u78dce0eb" w:id="96"/>
    <w:bookmarkEnd w:id="9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